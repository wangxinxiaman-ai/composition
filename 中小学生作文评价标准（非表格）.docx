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45126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小学 &amp; 初中不同文体作文 AI 评价标准（六大维度适配版）</w:t>
      </w:r>
    </w:p>
    <w:p w14:paraId="729EBDED">
      <w:pPr>
        <w:pStyle w:val="3"/>
        <w:keepNext w:val="0"/>
        <w:keepLines w:val="0"/>
        <w:widowControl/>
        <w:suppressLineNumbers w:val="0"/>
      </w:pPr>
      <w:r>
        <w:t>一、小学阶段（3 - 6 年级）</w:t>
      </w:r>
    </w:p>
    <w:p w14:paraId="0738C872">
      <w:pPr>
        <w:pStyle w:val="4"/>
        <w:keepNext w:val="0"/>
        <w:keepLines w:val="0"/>
        <w:widowControl/>
        <w:suppressLineNumbers w:val="0"/>
      </w:pPr>
      <w:r>
        <w:t>1. 记叙文（含散文、日记）</w:t>
      </w:r>
    </w:p>
    <w:p w14:paraId="1580E784">
      <w:pPr>
        <w:pStyle w:val="5"/>
        <w:keepNext w:val="0"/>
        <w:keepLines w:val="0"/>
        <w:widowControl/>
        <w:suppressLineNumbers w:val="0"/>
      </w:pPr>
      <w:r>
        <w:t>内容立意</w:t>
      </w:r>
    </w:p>
    <w:p w14:paraId="14DE0B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核心标准 1：主题与题目匹配度（AI 对比作文内容与题目关键词，如 “春游” 需含 “春天”“出行” 相关表述）</w:t>
      </w:r>
    </w:p>
    <w:p w14:paraId="38DA64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核心标准 2：核心事件清晰度（是否有 “谁做了什么事” 的明确表述）</w:t>
      </w:r>
    </w:p>
    <w:p w14:paraId="16AF3C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评分 1 分：跑题，无明确事件</w:t>
      </w:r>
    </w:p>
    <w:p w14:paraId="7479C3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评分 3 分：扣题，能说清事件</w:t>
      </w:r>
    </w:p>
    <w:p w14:paraId="2A1442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评分 5 分：扣题，事件有核心亮点（如 “帮助他人”“克服困难”）</w:t>
      </w:r>
    </w:p>
    <w:p w14:paraId="1E47C82B">
      <w:pPr>
        <w:pStyle w:val="5"/>
        <w:keepNext w:val="0"/>
        <w:keepLines w:val="0"/>
        <w:widowControl/>
        <w:suppressLineNumbers w:val="0"/>
      </w:pPr>
      <w:r>
        <w:t>结构框架</w:t>
      </w:r>
    </w:p>
    <w:p w14:paraId="46EE7A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核心标准 1：段落数量（至少 3 段，含开头、中间、结尾）</w:t>
      </w:r>
    </w:p>
    <w:p w14:paraId="2E0B8E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核心标准 2：过渡词使用（是否含 “首先 / 然后 / 最后”“因为 / 所以” 等基础衔接词）</w:t>
      </w:r>
    </w:p>
    <w:p w14:paraId="5908C01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评分 1 分：1 - 2 段，无逻辑</w:t>
      </w:r>
    </w:p>
    <w:p w14:paraId="5DBDAA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评分 3 分：3 段，有简单过渡</w:t>
      </w:r>
    </w:p>
    <w:p w14:paraId="141272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评分 5 分：3 - 4 段，过渡自然，主次分明（中间段详写事件）</w:t>
      </w:r>
    </w:p>
    <w:p w14:paraId="687B388B">
      <w:pPr>
        <w:pStyle w:val="5"/>
        <w:keepNext w:val="0"/>
        <w:keepLines w:val="0"/>
        <w:widowControl/>
        <w:suppressLineNumbers w:val="0"/>
      </w:pPr>
      <w:r>
        <w:t>素材运用</w:t>
      </w:r>
    </w:p>
    <w:p w14:paraId="4C1C1E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核心标准 1：素材真实性（是否为生活常见场景，如 “家庭 / 学校 / 游玩”，AI 排除 “虚构且脱离生活” 内容）</w:t>
      </w:r>
    </w:p>
    <w:p w14:paraId="146C90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核心标准 2：细节数量（是否含 1 个以上动作 / 环境描写，如 “妈妈擦汗”“树叶变黄”）</w:t>
      </w:r>
    </w:p>
    <w:p w14:paraId="5A163D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评分 1 分：无具体素材，泛泛而谈</w:t>
      </w:r>
    </w:p>
    <w:p w14:paraId="7E3D03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评分 3 分：有生活素材，能简单描述</w:t>
      </w:r>
    </w:p>
    <w:p w14:paraId="204532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评分 5 分：素材具体，含 2 个以上细节描写</w:t>
      </w:r>
    </w:p>
    <w:p w14:paraId="40B8BEC4">
      <w:pPr>
        <w:pStyle w:val="5"/>
        <w:keepNext w:val="0"/>
        <w:keepLines w:val="0"/>
        <w:widowControl/>
        <w:suppressLineNumbers w:val="0"/>
      </w:pPr>
      <w:r>
        <w:t>语言表达</w:t>
      </w:r>
    </w:p>
    <w:p w14:paraId="6992E4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核心标准 1：病句率（AI 检测 “搭配不当 / 成分残缺” 等病句，每 100 字不超过 3 句）</w:t>
      </w:r>
    </w:p>
    <w:p w14:paraId="221927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核心标准 2：修辞使用（是否含 “像 / 好像”“把 / 被” 等简单修辞）</w:t>
      </w:r>
    </w:p>
    <w:p w14:paraId="42F5C2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评分 1 分：病句多（每 100 字≥5 句），无修辞</w:t>
      </w:r>
    </w:p>
    <w:p w14:paraId="2E1F50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评分 3 分：病句少（每 100 字≤3 句），有 1 处简单修辞</w:t>
      </w:r>
    </w:p>
    <w:p w14:paraId="791011F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评分 5 分：无病句，有 2 处以上合适修辞</w:t>
      </w:r>
    </w:p>
    <w:p w14:paraId="26C73E98">
      <w:pPr>
        <w:pStyle w:val="5"/>
        <w:keepNext w:val="0"/>
        <w:keepLines w:val="0"/>
        <w:widowControl/>
        <w:suppressLineNumbers w:val="0"/>
      </w:pPr>
      <w:r>
        <w:t>情感表达</w:t>
      </w:r>
    </w:p>
    <w:p w14:paraId="5FAAE67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核心标准 1：情感词出现率（是否含 “开心 / 难过 / 感动” 等直接情感词）</w:t>
      </w:r>
    </w:p>
    <w:p w14:paraId="26F13F8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核心标准 2：情感与事件匹配度（如 “获奖” 对应 “开心”，AI 排除 “事件与情感矛盾”）</w:t>
      </w:r>
    </w:p>
    <w:p w14:paraId="165F41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评分 1 分：无情感表述</w:t>
      </w:r>
    </w:p>
    <w:p w14:paraId="6AE4EE7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评分 3 分：有情感词，与事件匹配</w:t>
      </w:r>
    </w:p>
    <w:p w14:paraId="2D8ED3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评分 5 分：情感词 + 简单原因（如 “获奖开心，因为努力没白费”）</w:t>
      </w:r>
    </w:p>
    <w:p w14:paraId="3C151C8F">
      <w:pPr>
        <w:pStyle w:val="5"/>
        <w:keepNext w:val="0"/>
        <w:keepLines w:val="0"/>
        <w:widowControl/>
        <w:suppressLineNumbers w:val="0"/>
      </w:pPr>
      <w:r>
        <w:t>规范书写</w:t>
      </w:r>
    </w:p>
    <w:p w14:paraId="08B1B4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核心标准 1：错别字率（每 100 字不超过 2 个）</w:t>
      </w:r>
    </w:p>
    <w:p w14:paraId="56A5CD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核心标准 2：格式正确性（标题居中、段落首行缩进 2 字符、标点使用正确）</w:t>
      </w:r>
    </w:p>
    <w:p w14:paraId="6727228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评分 1 分：错别字多（每 100 字≥5 个），格式混乱</w:t>
      </w:r>
    </w:p>
    <w:p w14:paraId="16E84EF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评分 3 分：错别字少（每 100 字≤3 个），格式基本正确</w:t>
      </w:r>
    </w:p>
    <w:p w14:paraId="2F0D43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评分 5 分：无错别字，格式完全规范</w:t>
      </w:r>
    </w:p>
    <w:p w14:paraId="48B3EB47">
      <w:pPr>
        <w:pStyle w:val="4"/>
        <w:keepNext w:val="0"/>
        <w:keepLines w:val="0"/>
        <w:widowControl/>
        <w:suppressLineNumbers w:val="0"/>
      </w:pPr>
      <w:r>
        <w:t>2. 说明文（简单事物说明，如 “我的文具”“家乡的水果”）</w:t>
      </w:r>
    </w:p>
    <w:p w14:paraId="27098D9E">
      <w:pPr>
        <w:pStyle w:val="5"/>
        <w:keepNext w:val="0"/>
        <w:keepLines w:val="0"/>
        <w:widowControl/>
        <w:suppressLineNumbers w:val="0"/>
      </w:pPr>
      <w:r>
        <w:t>内容立意</w:t>
      </w:r>
    </w:p>
    <w:p w14:paraId="6D8650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核心标准 1：说明对象明确度（开头是否直接点出 “说明什么”，如 “我要介绍我的铅笔盒”）</w:t>
      </w:r>
    </w:p>
    <w:p w14:paraId="7EC37BF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核心标准 2：信息完整性（是否含 “外形 / 用途”2 个以上说明点）</w:t>
      </w:r>
    </w:p>
    <w:p w14:paraId="7482A1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评分 1 分：无明确对象，信息混乱</w:t>
      </w:r>
    </w:p>
    <w:p w14:paraId="4B040CD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评分 3 分：对象明确，含 1 - 2 个说明点</w:t>
      </w:r>
    </w:p>
    <w:p w14:paraId="3E7625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评分 5 分：对象明确，含 3 个以上说明点（如外形 + 用途 + 使用习惯）</w:t>
      </w:r>
    </w:p>
    <w:p w14:paraId="27711B85">
      <w:pPr>
        <w:pStyle w:val="5"/>
        <w:keepNext w:val="0"/>
        <w:keepLines w:val="0"/>
        <w:widowControl/>
        <w:suppressLineNumbers w:val="0"/>
      </w:pPr>
      <w:r>
        <w:t>结构框架</w:t>
      </w:r>
    </w:p>
    <w:p w14:paraId="29AA1B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核心标准 1：说明顺序（是否按 “整体→部分”“用途→用法” 等简单顺序，AI 检测关键词逻辑）</w:t>
      </w:r>
    </w:p>
    <w:p w14:paraId="53B515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核心标准 2：段落分工（是否 1 段 1 个说明点，无交叉混乱）</w:t>
      </w:r>
    </w:p>
    <w:p w14:paraId="186B1F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评分 1 分：顺序混乱，段落交叉</w:t>
      </w:r>
    </w:p>
    <w:p w14:paraId="6A7507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评分 3 分：有简单顺序，段落基本分工</w:t>
      </w:r>
    </w:p>
    <w:p w14:paraId="49589C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评分 5 分：顺序清晰，段落分工明确（如 1 段外形、1 段用途）</w:t>
      </w:r>
    </w:p>
    <w:p w14:paraId="6F88F552">
      <w:pPr>
        <w:pStyle w:val="5"/>
        <w:keepNext w:val="0"/>
        <w:keepLines w:val="0"/>
        <w:widowControl/>
        <w:suppressLineNumbers w:val="0"/>
      </w:pPr>
      <w:r>
        <w:t>素材运用</w:t>
      </w:r>
    </w:p>
    <w:p w14:paraId="317802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核心标准 1：信息准确性（AI 比对常识，如 “苹果是红色 / 圆形”，排除 “苹果是蓝色” 等错误信息）</w:t>
      </w:r>
    </w:p>
    <w:p w14:paraId="69377E1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核心标准 2：说明方法（是否含 “打比方”“列数字”，如 “铅笔盒像小房子”“长 15 厘米”）</w:t>
      </w:r>
    </w:p>
    <w:p w14:paraId="0EDC5C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评分 1 分：信息错误，无说明方法</w:t>
      </w:r>
    </w:p>
    <w:p w14:paraId="496B5EC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评分 3 分：信息正确，有 1 种说明方法</w:t>
      </w:r>
    </w:p>
    <w:p w14:paraId="45261D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评分 5 分：信息准确，有 2 种以上说明方法</w:t>
      </w:r>
    </w:p>
    <w:p w14:paraId="2DA1230E">
      <w:pPr>
        <w:pStyle w:val="5"/>
        <w:keepNext w:val="0"/>
        <w:keepLines w:val="0"/>
        <w:widowControl/>
        <w:suppressLineNumbers w:val="0"/>
      </w:pPr>
      <w:r>
        <w:t>语言表达</w:t>
      </w:r>
    </w:p>
    <w:p w14:paraId="0C63A3F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核心标准 1：简洁性（AI 排除 “无关抒情”，如说明 “钢笔” 不出现 “钢笔陪我度过快乐时光”）</w:t>
      </w:r>
    </w:p>
    <w:p w14:paraId="71B7629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核心标准 2：准确性（是否用 “大约 / 大概” 等模糊词，关键信息无模糊表述）</w:t>
      </w:r>
    </w:p>
    <w:p w14:paraId="7CEE85E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评分 1 分：冗余抒情多，关键信息模糊</w:t>
      </w:r>
    </w:p>
    <w:p w14:paraId="1D1052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评分 3 分：少抒情，关键信息基本准确</w:t>
      </w:r>
    </w:p>
    <w:p w14:paraId="773CA69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评分 5 分：无抒情，语言简洁，关键信息精准</w:t>
      </w:r>
    </w:p>
    <w:p w14:paraId="65BBD38E">
      <w:pPr>
        <w:pStyle w:val="5"/>
        <w:keepNext w:val="0"/>
        <w:keepLines w:val="0"/>
        <w:widowControl/>
        <w:suppressLineNumbers w:val="0"/>
      </w:pPr>
      <w:r>
        <w:t>情感表达</w:t>
      </w:r>
    </w:p>
    <w:p w14:paraId="53C9010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核心标准 1：（弱化要求）仅判断 “无负面 / 错误情感”（如说明 “青蛙” 不出现 “我讨厌青蛙”）</w:t>
      </w:r>
    </w:p>
    <w:p w14:paraId="175001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评分 1 分：含负面 / 错误情感</w:t>
      </w:r>
    </w:p>
    <w:p w14:paraId="76BC79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评分 3 - 5 分：无额外情感或仅含 “喜欢” 等简单正面情感</w:t>
      </w:r>
    </w:p>
    <w:p w14:paraId="5A6561EA">
      <w:pPr>
        <w:pStyle w:val="5"/>
        <w:keepNext w:val="0"/>
        <w:keepLines w:val="0"/>
        <w:widowControl/>
        <w:suppressLineNumbers w:val="0"/>
      </w:pPr>
      <w:r>
        <w:t>规范书写</w:t>
      </w:r>
    </w:p>
    <w:p w14:paraId="4044CE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核心标准 1：错别字率（每 100 字不超过 2 个）</w:t>
      </w:r>
    </w:p>
    <w:p w14:paraId="67959B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核心标准 2：格式正确性（标题居中、段落首行缩进 2 字符、标点使用正确）</w:t>
      </w:r>
    </w:p>
    <w:p w14:paraId="6AA233F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评分 1 分：错别字多（每 100 字≥5 个），格式混乱</w:t>
      </w:r>
    </w:p>
    <w:p w14:paraId="76F1A1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评分 3 分：错别字少（每 100 字≤3 个），格式基本正确</w:t>
      </w:r>
    </w:p>
    <w:p w14:paraId="5D9A92A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评分 5 分：无错别字，格式完全规范</w:t>
      </w:r>
    </w:p>
    <w:p w14:paraId="3279BD75">
      <w:pPr>
        <w:pStyle w:val="4"/>
        <w:keepNext w:val="0"/>
        <w:keepLines w:val="0"/>
        <w:widowControl/>
        <w:suppressLineNumbers w:val="0"/>
      </w:pPr>
      <w:r>
        <w:t>3. 议论文（简单观点议论，如 “要讲诚信”“坚持很重要”）</w:t>
      </w:r>
    </w:p>
    <w:p w14:paraId="6C627EA3">
      <w:pPr>
        <w:pStyle w:val="5"/>
        <w:keepNext w:val="0"/>
        <w:keepLines w:val="0"/>
        <w:widowControl/>
        <w:suppressLineNumbers w:val="0"/>
      </w:pPr>
      <w:r>
        <w:t>内容立意</w:t>
      </w:r>
    </w:p>
    <w:p w14:paraId="3B803B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核心标准 1：观点明确度（开头是否直接提出观点，如 “我认为做人要讲诚信”）</w:t>
      </w:r>
    </w:p>
    <w:p w14:paraId="30AD78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核心标准 2：观点正面性（AI 排除 “撒谎好”“偷懒对” 等错误观点）</w:t>
      </w:r>
    </w:p>
    <w:p w14:paraId="19C231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评分 1 分：无观点或观点错误</w:t>
      </w:r>
    </w:p>
    <w:p w14:paraId="66B2DD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评分 3 分：观点明确、正面</w:t>
      </w:r>
    </w:p>
    <w:p w14:paraId="5F922D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评分 5 分：观点明确，加简单理由（如 “讲诚信，别人才会信任你”）</w:t>
      </w:r>
    </w:p>
    <w:p w14:paraId="1EF34936">
      <w:pPr>
        <w:pStyle w:val="5"/>
        <w:keepNext w:val="0"/>
        <w:keepLines w:val="0"/>
        <w:widowControl/>
        <w:suppressLineNumbers w:val="0"/>
      </w:pPr>
      <w:r>
        <w:t>结构框架</w:t>
      </w:r>
    </w:p>
    <w:p w14:paraId="494DAFC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核心标准 1：论证结构（是否含 “提观点→举例子→总结”3 部分）</w:t>
      </w:r>
    </w:p>
    <w:p w14:paraId="44D0C8C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核心标准 2：总结句（结尾是否呼应开头观点）</w:t>
      </w:r>
    </w:p>
    <w:p w14:paraId="0434D77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评分 1 分：结构残缺（无例子 / 无总结）</w:t>
      </w:r>
    </w:p>
    <w:p w14:paraId="698198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评分 3 分：有 3 部分，总结简单</w:t>
      </w:r>
    </w:p>
    <w:p w14:paraId="18585E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评分 5 分：结构完整，总结呼应观点</w:t>
      </w:r>
    </w:p>
    <w:p w14:paraId="306763EE">
      <w:pPr>
        <w:pStyle w:val="5"/>
        <w:keepNext w:val="0"/>
        <w:keepLines w:val="0"/>
        <w:widowControl/>
        <w:suppressLineNumbers w:val="0"/>
      </w:pPr>
      <w:r>
        <w:t>素材运用</w:t>
      </w:r>
    </w:p>
    <w:p w14:paraId="26E3F4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核心标准 1：案例相关性（案例是否匹配观点，如 “讲诚信” 对应 “借东西归还”）</w:t>
      </w:r>
    </w:p>
    <w:p w14:paraId="185E942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核心标准 2：案例真实性（是否为生活 / 课本常见案例，AI 排除虚构且离谱案例）</w:t>
      </w:r>
    </w:p>
    <w:p w14:paraId="453ADE9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评分 1 分：案例无关</w:t>
      </w:r>
    </w:p>
    <w:p w14:paraId="7DC962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评分 3 分：案例相关，简单描述</w:t>
      </w:r>
    </w:p>
    <w:p w14:paraId="46A743A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评分 5 分：案例相关，描述具体（如 “我借同学橡皮，按时还了，他后来也借我尺子”）</w:t>
      </w:r>
    </w:p>
    <w:p w14:paraId="7C613FE1">
      <w:pPr>
        <w:pStyle w:val="5"/>
        <w:keepNext w:val="0"/>
        <w:keepLines w:val="0"/>
        <w:widowControl/>
        <w:suppressLineNumbers w:val="0"/>
      </w:pPr>
      <w:r>
        <w:t>语言表达</w:t>
      </w:r>
    </w:p>
    <w:p w14:paraId="0E5439C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核心标准 1：论证语言（是否含 “因为 / 所以”“这样做能” 等论证关联词）</w:t>
      </w:r>
    </w:p>
    <w:p w14:paraId="4726099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核心标准 2：无口语化（AI 排除 “我觉得吧”“反正就是” 等随意表述）</w:t>
      </w:r>
    </w:p>
    <w:p w14:paraId="5F6182F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评分 1 分：无论证词，口语多</w:t>
      </w:r>
    </w:p>
    <w:p w14:paraId="51D3D6B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评分 3 分：有 1 - 2 个论证词，少口语</w:t>
      </w:r>
    </w:p>
    <w:p w14:paraId="10B4D9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评分 5 分：有 3 个以上论证词，语言正式</w:t>
      </w:r>
    </w:p>
    <w:p w14:paraId="0414ED1B">
      <w:pPr>
        <w:pStyle w:val="5"/>
        <w:keepNext w:val="0"/>
        <w:keepLines w:val="0"/>
        <w:widowControl/>
        <w:suppressLineNumbers w:val="0"/>
      </w:pPr>
      <w:r>
        <w:t>情感表达</w:t>
      </w:r>
    </w:p>
    <w:p w14:paraId="573C591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核心标准 1：（弱化要求）仅判断 “情感与观点一致”（如观点 “坚持好”，不出现 “坚持太累了，不想做”）</w:t>
      </w:r>
    </w:p>
    <w:p w14:paraId="20E0FBE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评分 1 分：情感与观点矛盾</w:t>
      </w:r>
    </w:p>
    <w:p w14:paraId="079AA21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评分 3 - 5 分：情感与观点一致或无额外情感</w:t>
      </w:r>
    </w:p>
    <w:p w14:paraId="5D0A4420">
      <w:pPr>
        <w:pStyle w:val="5"/>
        <w:keepNext w:val="0"/>
        <w:keepLines w:val="0"/>
        <w:widowControl/>
        <w:suppressLineNumbers w:val="0"/>
      </w:pPr>
      <w:r>
        <w:t>规范书写</w:t>
      </w:r>
    </w:p>
    <w:p w14:paraId="397F33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核心标准 1：错别字率（每 100 字不超过 2 个）</w:t>
      </w:r>
    </w:p>
    <w:p w14:paraId="5F4A7F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核心标准 2：格式正确性（标题居中、段落首行缩进 2 字符、标点使用正确）</w:t>
      </w:r>
    </w:p>
    <w:p w14:paraId="478624E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评分 1 分：错别字多（每 100 字≥5 个），格式混乱</w:t>
      </w:r>
    </w:p>
    <w:p w14:paraId="21B945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评分 3 分：错别字少（每 100 字≤3 个），格式基本正确</w:t>
      </w:r>
    </w:p>
    <w:p w14:paraId="389DD93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评分 5 分：无错别字，格式完全规范</w:t>
      </w:r>
    </w:p>
    <w:p w14:paraId="634E95DD">
      <w:pPr>
        <w:pStyle w:val="3"/>
        <w:keepNext w:val="0"/>
        <w:keepLines w:val="0"/>
        <w:widowControl/>
        <w:suppressLineNumbers w:val="0"/>
      </w:pPr>
      <w:r>
        <w:t>二、初中阶段（7 - 9 年级）</w:t>
      </w:r>
    </w:p>
    <w:p w14:paraId="3E072052">
      <w:pPr>
        <w:pStyle w:val="4"/>
        <w:keepNext w:val="0"/>
        <w:keepLines w:val="0"/>
        <w:widowControl/>
        <w:suppressLineNumbers w:val="0"/>
      </w:pPr>
      <w:r>
        <w:t>1. 记叙文（含叙事散文）</w:t>
      </w:r>
    </w:p>
    <w:p w14:paraId="0CD958D1">
      <w:pPr>
        <w:pStyle w:val="5"/>
        <w:keepNext w:val="0"/>
        <w:keepLines w:val="0"/>
        <w:widowControl/>
        <w:suppressLineNumbers w:val="0"/>
      </w:pPr>
      <w:r>
        <w:t>内容立意</w:t>
      </w:r>
    </w:p>
    <w:p w14:paraId="6EB200B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核心标准 1：主题深度（是否从事件提炼 “成长 / 亲情 / 责任” 等深层主题，AI 检测主题关键词）</w:t>
      </w:r>
    </w:p>
    <w:p w14:paraId="07459EB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核心标准 2：主题唯一性（无 “多主题混乱”，如 “写亲情” 不夹杂 “环保”）</w:t>
      </w:r>
    </w:p>
    <w:p w14:paraId="2FA559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评分 1 分：主题肤浅，多主题混乱</w:t>
      </w:r>
    </w:p>
    <w:p w14:paraId="0094C9A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评分 3 分：主题明确，有浅层提炼</w:t>
      </w:r>
    </w:p>
    <w:p w14:paraId="0EBB31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>评分 5 分：主题深刻，贯穿全文</w:t>
      </w:r>
    </w:p>
    <w:p w14:paraId="09D67581">
      <w:pPr>
        <w:pStyle w:val="5"/>
        <w:keepNext w:val="0"/>
        <w:keepLines w:val="0"/>
        <w:widowControl/>
        <w:suppressLineNumbers w:val="0"/>
      </w:pPr>
      <w:r>
        <w:t>结构框架</w:t>
      </w:r>
    </w:p>
    <w:p w14:paraId="378D0B7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核心标准 1：情节设计（是否有 “铺垫 / 转折”，如 “考前紧张→朋友鼓励→考后感谢”）</w:t>
      </w:r>
    </w:p>
    <w:p w14:paraId="2E1487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核心标准 2：过渡自然度（AI 检测 “然而 / 后来 / 回想起来” 等进阶过渡词，排除生硬衔接）</w:t>
      </w:r>
    </w:p>
    <w:p w14:paraId="5E414F8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评分 1 分：无情节设计，过渡生硬</w:t>
      </w:r>
    </w:p>
    <w:p w14:paraId="542DE6A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评分 3 分：有简单转折，过渡基本自然</w:t>
      </w:r>
    </w:p>
    <w:p w14:paraId="0BFDA7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评分 5 分：情节有层次，过渡流畅</w:t>
      </w:r>
    </w:p>
    <w:p w14:paraId="2B83A4C4">
      <w:pPr>
        <w:pStyle w:val="5"/>
        <w:keepNext w:val="0"/>
        <w:keepLines w:val="0"/>
        <w:widowControl/>
        <w:suppressLineNumbers w:val="0"/>
      </w:pPr>
      <w:r>
        <w:t>素材运用</w:t>
      </w:r>
    </w:p>
    <w:p w14:paraId="56C884D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核心标准 1：素材独特性（AI 排除 “扶老人过马路” 等过度陈旧素材，优先 “个人独特经历”）</w:t>
      </w:r>
    </w:p>
    <w:p w14:paraId="748C9D3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核心标准 2：素材挖掘（是否从素材提炼意义，如 “妈妈煮的粥→体现母爱细节”）</w:t>
      </w:r>
    </w:p>
    <w:p w14:paraId="58B863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评分 1 分：素材陈旧，无挖掘</w:t>
      </w:r>
    </w:p>
    <w:p w14:paraId="52AC02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评分 3 分：素材较新颖，有简单挖掘</w:t>
      </w:r>
    </w:p>
    <w:p w14:paraId="416AE4E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评分 5 分：素材独特，挖掘深入（如 “粥里的枸杞→妈妈记得我爱吃”）</w:t>
      </w:r>
    </w:p>
    <w:p w14:paraId="7D76BED7">
      <w:pPr>
        <w:pStyle w:val="5"/>
        <w:keepNext w:val="0"/>
        <w:keepLines w:val="0"/>
        <w:widowControl/>
        <w:suppressLineNumbers w:val="0"/>
      </w:pPr>
      <w:r>
        <w:t>语言表达</w:t>
      </w:r>
    </w:p>
    <w:p w14:paraId="289580D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核心标准 1：句式多样性（AI 检测 “长短句结合”，避免 “全短句 / 全长句”）</w:t>
      </w:r>
    </w:p>
    <w:p w14:paraId="3D1D87E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核心标准 2：修辞精准度（修辞与语境匹配，如 “月光像流水” 而非 “月光像面包”）</w:t>
      </w:r>
    </w:p>
    <w:p w14:paraId="1820004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评分 1 分：句式单一，修辞不当</w:t>
      </w:r>
    </w:p>
    <w:p w14:paraId="641931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评分 3 分：有长短句，修辞基本合适</w:t>
      </w:r>
    </w:p>
    <w:p w14:paraId="2CDA16E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评分 5 分：句式灵活，修辞生动贴切</w:t>
      </w:r>
    </w:p>
    <w:p w14:paraId="0DD3C258">
      <w:pPr>
        <w:pStyle w:val="5"/>
        <w:keepNext w:val="0"/>
        <w:keepLines w:val="0"/>
        <w:widowControl/>
        <w:suppressLineNumbers w:val="0"/>
      </w:pPr>
      <w:r>
        <w:t>情感表达</w:t>
      </w:r>
    </w:p>
    <w:p w14:paraId="6EDA784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核心标准 1：情感间接性（AI 检测 “通过细节传情感”，如 “妈妈揉肩→体现关爱”，排除直白抒情）</w:t>
      </w:r>
    </w:p>
    <w:p w14:paraId="327F5EC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核心标准 2：情感层次（是否有 “开心→感动→珍惜” 等情感变化）</w:t>
      </w:r>
    </w:p>
    <w:p w14:paraId="54D5DC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评分 1 分：直白抒情，无层次</w:t>
      </w:r>
    </w:p>
    <w:p w14:paraId="2604A2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评分 3 分：有细节传情，情感单一</w:t>
      </w:r>
    </w:p>
    <w:p w14:paraId="01A7F21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评分 5 分：细节丰富，情感有层次</w:t>
      </w:r>
    </w:p>
    <w:p w14:paraId="414ADED1">
      <w:pPr>
        <w:pStyle w:val="5"/>
        <w:keepNext w:val="0"/>
        <w:keepLines w:val="0"/>
        <w:widowControl/>
        <w:suppressLineNumbers w:val="0"/>
      </w:pPr>
      <w:r>
        <w:t>规范书写</w:t>
      </w:r>
    </w:p>
    <w:p w14:paraId="00A5866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核心标准 1：错别字率（每 100 字≤1 个）</w:t>
      </w:r>
    </w:p>
    <w:p w14:paraId="612B355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核心标准 2：标点复杂度（引号 / 破折号 / 省略号使用正确，AI 检测标点搭配错误）</w:t>
      </w:r>
    </w:p>
    <w:p w14:paraId="4E0B79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评分 1 分：错别字多（每 100 字≥3 个），标点错误多</w:t>
      </w:r>
    </w:p>
    <w:p w14:paraId="734BDCA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评分 3 分：错别字少，标点基本正确</w:t>
      </w:r>
    </w:p>
    <w:p w14:paraId="3BA2ECE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评分 5 分：无错别字，标点完全规范</w:t>
      </w:r>
    </w:p>
    <w:p w14:paraId="530DA785">
      <w:pPr>
        <w:pStyle w:val="4"/>
        <w:keepNext w:val="0"/>
        <w:keepLines w:val="0"/>
        <w:widowControl/>
        <w:suppressLineNumbers w:val="0"/>
      </w:pPr>
      <w:r>
        <w:t>2. 说明文（复杂事物 / 事理说明，如 “智能手机的功能”“雨的形成”）</w:t>
      </w:r>
    </w:p>
    <w:p w14:paraId="022280CF">
      <w:pPr>
        <w:pStyle w:val="5"/>
        <w:keepNext w:val="0"/>
        <w:keepLines w:val="0"/>
        <w:widowControl/>
        <w:suppressLineNumbers w:val="0"/>
      </w:pPr>
      <w:r>
        <w:t>内容立意</w:t>
      </w:r>
    </w:p>
    <w:p w14:paraId="41A7EDB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核心标准 1：说明重点（是否明确 “核心说明点”，如 “智能手机” 重点讲 “智能交互” 而非 “外形”）</w:t>
      </w:r>
    </w:p>
    <w:p w14:paraId="1F7FC88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核心标准 2：信息权威性（AI 比对权威资料，排除 “智能手机能治病” 等错误信息）</w:t>
      </w:r>
    </w:p>
    <w:p w14:paraId="1ACD638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评分 1 分：无重点，信息错误</w:t>
      </w:r>
    </w:p>
    <w:p w14:paraId="3F07232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评分 3 分：重点明确，信息基本正确</w:t>
      </w:r>
    </w:p>
    <w:p w14:paraId="1D1FDFF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评分 5 分：重点突出，信息权威（如引用 “手机系统版本”“科学原理”）</w:t>
      </w:r>
    </w:p>
    <w:p w14:paraId="37F90E02">
      <w:pPr>
        <w:pStyle w:val="5"/>
        <w:keepNext w:val="0"/>
        <w:keepLines w:val="0"/>
        <w:widowControl/>
        <w:suppressLineNumbers w:val="0"/>
      </w:pPr>
      <w:r>
        <w:t>结构框架</w:t>
      </w:r>
    </w:p>
    <w:p w14:paraId="44277B0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核心标准 1：说明逻辑（是否用 “总分总”“从现象到本质” 等进阶顺序，AI 检测逻辑关键词）</w:t>
      </w:r>
    </w:p>
    <w:p w14:paraId="07C87F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核心标准 2：分类说明（复杂事物是否 “分类别”，如 “手机功能分通讯 / 娱乐 / 办公”）</w:t>
      </w:r>
    </w:p>
    <w:p w14:paraId="5CE0D43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评分 1 分：逻辑混乱，无分类</w:t>
      </w:r>
    </w:p>
    <w:p w14:paraId="264E9BA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评分 3 分：逻辑清晰，简单分类</w:t>
      </w:r>
    </w:p>
    <w:p w14:paraId="6ECAA48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评分 5 分：逻辑严谨，分类合理（每类有子要点）</w:t>
      </w:r>
    </w:p>
    <w:p w14:paraId="2FEBA81E">
      <w:pPr>
        <w:pStyle w:val="5"/>
        <w:keepNext w:val="0"/>
        <w:keepLines w:val="0"/>
        <w:widowControl/>
        <w:suppressLineNumbers w:val="0"/>
      </w:pPr>
      <w:r>
        <w:t>素材运用</w:t>
      </w:r>
    </w:p>
    <w:p w14:paraId="40BC8FC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核心标准 1：说明方法多样性（是否含 “列数字 / 作比较 / 举例子 / 下定义”3 种以上）</w:t>
      </w:r>
    </w:p>
    <w:p w14:paraId="3AE78CA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核心标准 2：数据准确性（AI 检测 “数据是否合理”，如 “手机重量 150 克” 而非 “1500 克”）</w:t>
      </w:r>
    </w:p>
    <w:p w14:paraId="2C116B6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评分 1 分：说明方法≤1 种，数据错误</w:t>
      </w:r>
    </w:p>
    <w:p w14:paraId="6BBEF15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评分 3 分：说明方法 2 种，数据基本合理</w:t>
      </w:r>
    </w:p>
    <w:p w14:paraId="79CDD68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评分 5 分：说明方法≥3 种，数据精准</w:t>
      </w:r>
    </w:p>
    <w:p w14:paraId="1B54B9D6">
      <w:pPr>
        <w:pStyle w:val="5"/>
        <w:keepNext w:val="0"/>
        <w:keepLines w:val="0"/>
        <w:widowControl/>
        <w:suppressLineNumbers w:val="0"/>
      </w:pPr>
      <w:r>
        <w:t>语言表达</w:t>
      </w:r>
    </w:p>
    <w:p w14:paraId="3498B37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核心标准 1：专业术语使用（是否用学科术语，如 “智能手机的触摸屏是电容屏”）</w:t>
      </w:r>
    </w:p>
    <w:p w14:paraId="564010B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核心标准 2：无歧义（避免 “这个功能很好用” 等模糊表述，改为 “这个功能能快速识别语音”）</w:t>
      </w:r>
    </w:p>
    <w:p w14:paraId="05EA54E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评分 1 分：无术语，歧义多</w:t>
      </w:r>
    </w:p>
    <w:p w14:paraId="29BB397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评分 3 分：有 1 - 2 个术语，少歧义</w:t>
      </w:r>
    </w:p>
    <w:p w14:paraId="74D53DB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评分 5 分：术语准确，语言严谨无歧义</w:t>
      </w:r>
    </w:p>
    <w:p w14:paraId="4C8598B1">
      <w:pPr>
        <w:pStyle w:val="5"/>
        <w:keepNext w:val="0"/>
        <w:keepLines w:val="0"/>
        <w:widowControl/>
        <w:suppressLineNumbers w:val="0"/>
      </w:pPr>
      <w:r>
        <w:t>情感表达</w:t>
      </w:r>
    </w:p>
    <w:p w14:paraId="61452FC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核心标准 1：（无要求）仅判断 “不影响说明”（可含 “该功能很实用” 等客观评价，排除主观抒情）</w:t>
      </w:r>
    </w:p>
    <w:p w14:paraId="065F05E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评分 1 - 3 分：含主观抒情</w:t>
      </w:r>
    </w:p>
    <w:p w14:paraId="10F5621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评分 4 - 5 分：无抒情或仅客观评价</w:t>
      </w:r>
    </w:p>
    <w:p w14:paraId="13214949">
      <w:pPr>
        <w:pStyle w:val="5"/>
        <w:keepNext w:val="0"/>
        <w:keepLines w:val="0"/>
        <w:widowControl/>
        <w:suppressLineNumbers w:val="0"/>
      </w:pPr>
      <w:r>
        <w:t>规范书写</w:t>
      </w:r>
    </w:p>
    <w:p w14:paraId="767A973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核心标准 1：错别字率（每 100 字≤1 个）</w:t>
      </w:r>
    </w:p>
    <w:p w14:paraId="4A707BB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核心标准 2：标点复杂度（引号 / 破折号 / 省略号使用正确，AI 检测标点搭配错误）</w:t>
      </w:r>
    </w:p>
    <w:p w14:paraId="017E375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评分 1 分：错别字多（每 100 字≥3 个），标点错误多</w:t>
      </w:r>
    </w:p>
    <w:p w14:paraId="62B34B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评分 3 分：错别字少，标点基本正确</w:t>
      </w:r>
    </w:p>
    <w:p w14:paraId="1CD99C3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评分 5 分：无错别字，标点完全规范</w:t>
      </w:r>
    </w:p>
    <w:p w14:paraId="3C09AEB4">
      <w:pPr>
        <w:pStyle w:val="4"/>
        <w:keepNext w:val="0"/>
        <w:keepLines w:val="0"/>
        <w:widowControl/>
        <w:suppressLineNumbers w:val="0"/>
      </w:pPr>
      <w:r>
        <w:t>3. 议论文（完整观点论证，如 “奋斗是青春的底色”“环保需从细节做起”）</w:t>
      </w:r>
    </w:p>
    <w:p w14:paraId="12EE52DF">
      <w:pPr>
        <w:pStyle w:val="5"/>
        <w:keepNext w:val="0"/>
        <w:keepLines w:val="0"/>
        <w:widowControl/>
        <w:suppressLineNumbers w:val="0"/>
      </w:pPr>
      <w:r>
        <w:t>内容立意</w:t>
      </w:r>
    </w:p>
    <w:p w14:paraId="55090A2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核心标准 1：观点深刻性（是否有 “辩证思考”，如 “奋斗需结合方向，而非盲目努力”）</w:t>
      </w:r>
    </w:p>
    <w:p w14:paraId="2A7FBFC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核心标准 2：观点针对性（是否结合 “学生生活 / 社会现象”，避免空洞）</w:t>
      </w:r>
    </w:p>
    <w:p w14:paraId="5C03C02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评分 1 分：观点肤浅，无针对性</w:t>
      </w:r>
    </w:p>
    <w:p w14:paraId="2FDC886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评分 3 分：观点明确，有一定针对性</w:t>
      </w:r>
    </w:p>
    <w:p w14:paraId="6F3B3A4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评分 5 分：观点深刻，结合实际有辩证思考</w:t>
      </w:r>
    </w:p>
    <w:p w14:paraId="7FDD3BA7">
      <w:pPr>
        <w:pStyle w:val="5"/>
        <w:keepNext w:val="0"/>
        <w:keepLines w:val="0"/>
        <w:widowControl/>
        <w:suppressLineNumbers w:val="0"/>
      </w:pPr>
      <w:r>
        <w:t>结构框架</w:t>
      </w:r>
    </w:p>
    <w:p w14:paraId="7A8E49A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核心标准 1：论证层次（是否含 “提观点→分论点→总结”，分论点≥2 个）</w:t>
      </w:r>
    </w:p>
    <w:p w14:paraId="2C5E95F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核心标准 2：分论点逻辑（分论点是否 “不重复 / 不矛盾”，如 “奋斗需坚持→奋斗需方法”）</w:t>
      </w:r>
    </w:p>
    <w:p w14:paraId="17D12F1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评分 1 分：无分论点，结构残缺</w:t>
      </w:r>
    </w:p>
    <w:p w14:paraId="30C5A22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评分 3 分：有分论点（1 - 2 个），逻辑基本清晰</w:t>
      </w:r>
    </w:p>
    <w:p w14:paraId="272AD8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评分 5 分：分论点≥2 个，逻辑严谨（递进 / 并列关系）</w:t>
      </w:r>
    </w:p>
    <w:p w14:paraId="14DA5296">
      <w:pPr>
        <w:pStyle w:val="5"/>
        <w:keepNext w:val="0"/>
        <w:keepLines w:val="0"/>
        <w:widowControl/>
        <w:suppressLineNumbers w:val="0"/>
      </w:pPr>
      <w:r>
        <w:t>素材运用</w:t>
      </w:r>
    </w:p>
    <w:p w14:paraId="67E651B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核心标准 1：案例多样性（是否含 “历史案例 / 名人案例 / 社会案例”2 种以上）</w:t>
      </w:r>
    </w:p>
    <w:p w14:paraId="65E4529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核心标准 2：案例分析（是否有 “案例→观点” 的分析句，如 “袁隆平研究杂交水稻→体现奋斗的坚持”）</w:t>
      </w:r>
    </w:p>
    <w:p w14:paraId="79C84B7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评分 1 分：案例单一，无分析</w:t>
      </w:r>
    </w:p>
    <w:p w14:paraId="5A027E6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评分 3 分：案例 2 种，简单分析</w:t>
      </w:r>
    </w:p>
    <w:p w14:paraId="0B02E06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评分 5 分：案例多样，分析深入（结合案例细节论证观点）</w:t>
      </w:r>
    </w:p>
    <w:p w14:paraId="7BA19512">
      <w:pPr>
        <w:pStyle w:val="5"/>
        <w:keepNext w:val="0"/>
        <w:keepLines w:val="0"/>
        <w:widowControl/>
        <w:suppressLineNumbers w:val="0"/>
      </w:pPr>
      <w:r>
        <w:t>语言表达</w:t>
      </w:r>
    </w:p>
    <w:p w14:paraId="675B21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核心标准 1：论证力度（是否含 “由此可见”“综上所述” 等总结词，“假如 / 如果” 等假设论证词）</w:t>
      </w:r>
    </w:p>
    <w:p w14:paraId="371A7E0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核心标准 2：语言正式度（AI 排除 “我觉得”“大概吧” 等口语，使用 “笔者认为”“显然” 等书面语）</w:t>
      </w:r>
    </w:p>
    <w:p w14:paraId="331525A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评分 1 分：论证词少，口语多</w:t>
      </w:r>
    </w:p>
    <w:p w14:paraId="68075D6D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评分 3 分：有论证词，少口语</w:t>
      </w:r>
    </w:p>
    <w:p w14:paraId="296B066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评分 5 分：论证词丰富，语言正式严谨</w:t>
      </w:r>
    </w:p>
    <w:p w14:paraId="2F43C4E7">
      <w:pPr>
        <w:pStyle w:val="5"/>
        <w:keepNext w:val="0"/>
        <w:keepLines w:val="0"/>
        <w:widowControl/>
        <w:suppressLineNumbers w:val="0"/>
      </w:pPr>
      <w:r>
        <w:t>情感表达</w:t>
      </w:r>
    </w:p>
    <w:p w14:paraId="1FB1346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核心标准 1：情感共鸣（是否含 “青年应”“我们需” 等呼吁性语句，引发读者认同）</w:t>
      </w:r>
    </w:p>
    <w:p w14:paraId="056ED39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核心标准 2：情感克制（避免 “我太感动了” 等直白抒情，用 “令人敬佩” 等客观评价）</w:t>
      </w:r>
    </w:p>
    <w:p w14:paraId="732693E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评分 1 分：无共鸣，直白抒情</w:t>
      </w:r>
    </w:p>
    <w:p w14:paraId="3609432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评分 3 分：有简单呼吁，少抒情</w:t>
      </w:r>
    </w:p>
    <w:p w14:paraId="00661A5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评分 5 分：呼吁有力，情感克制且共鸣强</w:t>
      </w:r>
    </w:p>
    <w:p w14:paraId="7B5B0BEF">
      <w:pPr>
        <w:pStyle w:val="5"/>
        <w:keepNext w:val="0"/>
        <w:keepLines w:val="0"/>
        <w:widowControl/>
        <w:suppressLineNumbers w:val="0"/>
      </w:pPr>
      <w:r>
        <w:t>规范书写</w:t>
      </w:r>
    </w:p>
    <w:p w14:paraId="70967C8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核心标准 1：错别字率（每 100 字≤1 个）</w:t>
      </w:r>
    </w:p>
    <w:p w14:paraId="3318A56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核心标准 2：标点复杂度（引号 / 破折号 / 省略号使用正确，AI 检测标点搭配错误）</w:t>
      </w:r>
    </w:p>
    <w:p w14:paraId="3F0DE644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评分 1 分：错别字多（每 100 字≥3 个），标点错误多</w:t>
      </w:r>
    </w:p>
    <w:p w14:paraId="77044AC9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评分 3 分：错别字少，标点基本正确</w:t>
      </w:r>
    </w:p>
    <w:p w14:paraId="618B17C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评分 5 分：无错别字，标点完全规范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61FADE"/>
    <w:multiLevelType w:val="multilevel"/>
    <w:tmpl w:val="8461FA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39341B"/>
    <w:multiLevelType w:val="multilevel"/>
    <w:tmpl w:val="923934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288B902"/>
    <w:multiLevelType w:val="multilevel"/>
    <w:tmpl w:val="9288B9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C8AC8EF"/>
    <w:multiLevelType w:val="multilevel"/>
    <w:tmpl w:val="9C8AC8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0F1ACD9"/>
    <w:multiLevelType w:val="multilevel"/>
    <w:tmpl w:val="B0F1AC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E923771"/>
    <w:multiLevelType w:val="multilevel"/>
    <w:tmpl w:val="BE9237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8879AEF"/>
    <w:multiLevelType w:val="multilevel"/>
    <w:tmpl w:val="C8879A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7F9FE59"/>
    <w:multiLevelType w:val="multilevel"/>
    <w:tmpl w:val="D7F9F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CBA6B53"/>
    <w:multiLevelType w:val="multilevel"/>
    <w:tmpl w:val="DCBA6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4B5D9F5"/>
    <w:multiLevelType w:val="multilevel"/>
    <w:tmpl w:val="F4B5D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248C179"/>
    <w:multiLevelType w:val="multilevel"/>
    <w:tmpl w:val="0248C1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E640482"/>
    <w:multiLevelType w:val="multilevel"/>
    <w:tmpl w:val="0E6404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43FCF68"/>
    <w:multiLevelType w:val="multilevel"/>
    <w:tmpl w:val="243FC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470EC97"/>
    <w:multiLevelType w:val="multilevel"/>
    <w:tmpl w:val="2470EC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A8F537B"/>
    <w:multiLevelType w:val="multilevel"/>
    <w:tmpl w:val="2A8F5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9A0D9AC"/>
    <w:multiLevelType w:val="multilevel"/>
    <w:tmpl w:val="39A0D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6A08BB8"/>
    <w:multiLevelType w:val="multilevel"/>
    <w:tmpl w:val="46A08B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C1BAE26"/>
    <w:multiLevelType w:val="multilevel"/>
    <w:tmpl w:val="4C1BAE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D4DC07F"/>
    <w:multiLevelType w:val="multilevel"/>
    <w:tmpl w:val="4D4DC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D94DA66"/>
    <w:multiLevelType w:val="multilevel"/>
    <w:tmpl w:val="4D94DA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8765686"/>
    <w:multiLevelType w:val="multilevel"/>
    <w:tmpl w:val="587656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5A241D34"/>
    <w:multiLevelType w:val="multilevel"/>
    <w:tmpl w:val="5A241D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0382F6E"/>
    <w:multiLevelType w:val="multilevel"/>
    <w:tmpl w:val="60382F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629F7852"/>
    <w:multiLevelType w:val="multilevel"/>
    <w:tmpl w:val="629F78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77ECEA79"/>
    <w:multiLevelType w:val="multilevel"/>
    <w:tmpl w:val="77ECEA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7C246926"/>
    <w:multiLevelType w:val="multilevel"/>
    <w:tmpl w:val="7C2469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7DEC2089"/>
    <w:multiLevelType w:val="multilevel"/>
    <w:tmpl w:val="7DEC20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10"/>
  </w:num>
  <w:num w:numId="3">
    <w:abstractNumId w:val="9"/>
  </w:num>
  <w:num w:numId="4">
    <w:abstractNumId w:val="5"/>
  </w:num>
  <w:num w:numId="5">
    <w:abstractNumId w:val="1"/>
  </w:num>
  <w:num w:numId="6">
    <w:abstractNumId w:val="27"/>
  </w:num>
  <w:num w:numId="7">
    <w:abstractNumId w:val="35"/>
  </w:num>
  <w:num w:numId="8">
    <w:abstractNumId w:val="0"/>
  </w:num>
  <w:num w:numId="9">
    <w:abstractNumId w:val="18"/>
  </w:num>
  <w:num w:numId="10">
    <w:abstractNumId w:val="26"/>
  </w:num>
  <w:num w:numId="11">
    <w:abstractNumId w:val="28"/>
  </w:num>
  <w:num w:numId="12">
    <w:abstractNumId w:val="8"/>
  </w:num>
  <w:num w:numId="13">
    <w:abstractNumId w:val="6"/>
  </w:num>
  <w:num w:numId="14">
    <w:abstractNumId w:val="16"/>
  </w:num>
  <w:num w:numId="15">
    <w:abstractNumId w:val="20"/>
  </w:num>
  <w:num w:numId="16">
    <w:abstractNumId w:val="32"/>
  </w:num>
  <w:num w:numId="17">
    <w:abstractNumId w:val="15"/>
  </w:num>
  <w:num w:numId="18">
    <w:abstractNumId w:val="2"/>
  </w:num>
  <w:num w:numId="19">
    <w:abstractNumId w:val="21"/>
  </w:num>
  <w:num w:numId="20">
    <w:abstractNumId w:val="29"/>
  </w:num>
  <w:num w:numId="21">
    <w:abstractNumId w:val="25"/>
  </w:num>
  <w:num w:numId="22">
    <w:abstractNumId w:val="13"/>
  </w:num>
  <w:num w:numId="23">
    <w:abstractNumId w:val="19"/>
  </w:num>
  <w:num w:numId="24">
    <w:abstractNumId w:val="12"/>
  </w:num>
  <w:num w:numId="25">
    <w:abstractNumId w:val="11"/>
  </w:num>
  <w:num w:numId="26">
    <w:abstractNumId w:val="4"/>
  </w:num>
  <w:num w:numId="27">
    <w:abstractNumId w:val="24"/>
  </w:num>
  <w:num w:numId="28">
    <w:abstractNumId w:val="30"/>
  </w:num>
  <w:num w:numId="29">
    <w:abstractNumId w:val="17"/>
  </w:num>
  <w:num w:numId="30">
    <w:abstractNumId w:val="23"/>
  </w:num>
  <w:num w:numId="31">
    <w:abstractNumId w:val="34"/>
  </w:num>
  <w:num w:numId="32">
    <w:abstractNumId w:val="33"/>
  </w:num>
  <w:num w:numId="33">
    <w:abstractNumId w:val="7"/>
  </w:num>
  <w:num w:numId="34">
    <w:abstractNumId w:val="31"/>
  </w:num>
  <w:num w:numId="35">
    <w:abstractNumId w:val="3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9F4B9B"/>
    <w:rsid w:val="1D90796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4681</Words>
  <Characters>4792</Characters>
  <TotalTime>0</TotalTime>
  <ScaleCrop>false</ScaleCrop>
  <LinksUpToDate>false</LinksUpToDate>
  <CharactersWithSpaces>5477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2025-11-28T02:53:41Z</dcterms:created>
  <dc:creator>Administrator</dc:creator>
  <cp:lastModifiedBy>无心</cp:lastModifiedBy>
  <dcterms:modified xsi:type="dcterms:W3CDTF">2025-11-28T02:55:02Z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7075420FA49742369C50BAE2054D445F_13</vt:lpwstr>
  </property>
</Properties>
</file>